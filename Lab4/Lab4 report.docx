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1CA3A">
      <w:pPr>
        <w:pStyle w:val="3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Lab 4: Install Docker &amp; Gitea</w:t>
      </w:r>
    </w:p>
    <w:p w14:paraId="4B3B50D6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1. Objectives</w:t>
      </w:r>
    </w:p>
    <w:p w14:paraId="76537774">
      <w:pPr>
        <w:ind w:firstLine="720" w:firstLineChars="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 lab aims to install and configure Docker Desktop and Gitea on macOS, verify Large File Storage (LFS) functionality, and perform repository operations including uploading a large file, creating a course repository, backing up data, and installing Gitea without Docker.</w:t>
      </w:r>
    </w:p>
    <w:p w14:paraId="5671504D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2. Environment</w:t>
      </w:r>
    </w:p>
    <w:p w14:paraId="2A7652C1">
      <w:pPr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Operating System: macOS Sequoia 15.7.1</w:t>
      </w:r>
      <w:r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Hardware: MacBook Air M4 (arm64)</w:t>
      </w:r>
      <w:r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Tools: Homebrew, Docker Desktop, Gitea (Docker &amp; native), Git LFS</w:t>
      </w:r>
    </w:p>
    <w:p w14:paraId="0D1E55D1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 Procedures and Screenshots</w:t>
      </w:r>
    </w:p>
    <w:p w14:paraId="4D69F195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Step 1: Install Docker Desktop</w:t>
      </w:r>
    </w:p>
    <w:p w14:paraId="111D5208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821430" cy="3518535"/>
            <wp:effectExtent l="0" t="0" r="1397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143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9EF7B">
      <w:pPr>
        <w:jc w:val="center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Docker and Homebrew installation verification on macOS.</w:t>
      </w:r>
    </w:p>
    <w:p w14:paraId="0833C76F">
      <w:pPr>
        <w:ind w:firstLine="720" w:firstLineChars="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 step installs Docker Desktop using Homebrew and verifies the installation. The commands confirm successful installation and version compatibility.</w:t>
      </w:r>
    </w:p>
    <w:p w14:paraId="017BD481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Step 2: Deploy Gitea using Docker</w:t>
      </w:r>
    </w:p>
    <w:p w14:paraId="49C07CEA">
      <w:pPr>
        <w:ind w:firstLine="720" w:firstLineChars="0"/>
        <w:jc w:val="left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Created docker-compose.yml and used Docker Compose to pull and start the Gitea container.</w:t>
      </w:r>
    </w:p>
    <w:p w14:paraId="1EF71F97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419600" cy="5869305"/>
            <wp:effectExtent l="0" t="0" r="0" b="234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86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2D1A">
      <w:pPr>
        <w:jc w:val="center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Docker Compose YAML configuration for Gitea deployment.</w:t>
      </w:r>
    </w:p>
    <w:p w14:paraId="0AC3C4E6">
      <w:pPr>
        <w:ind w:firstLine="720" w:firstLineChars="0"/>
        <w:jc w:val="left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docker-compose.yml file defines the Gitea service, ports, and persistent volumes. The configuration ensures Gitea runs with SQLite3 as database and exposes ports 3000 and 2222.</w:t>
      </w:r>
    </w:p>
    <w:p w14:paraId="459BABF9">
      <w:pPr>
        <w:jc w:val="center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154295" cy="2259330"/>
            <wp:effectExtent l="0" t="0" r="190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4295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1077">
      <w:pPr>
        <w:jc w:val="center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Docker image pulling process for Gitea container.</w:t>
      </w:r>
    </w:p>
    <w:p w14:paraId="0A4C6475">
      <w:pPr>
        <w:ind w:firstLine="720" w:firstLineChars="0"/>
        <w:jc w:val="left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 screenshot shows the execution of 'docker compose up -d', which downloads the latest Gitea image and starts the service automatically within a Docker container.</w:t>
      </w:r>
    </w:p>
    <w:p w14:paraId="4CDAF8D8">
      <w:pPr>
        <w:jc w:val="center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153025" cy="3896360"/>
            <wp:effectExtent l="0" t="0" r="3175" b="152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56F1D">
      <w:pPr>
        <w:jc w:val="center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Initial configuration page of Gitea web interface.</w:t>
      </w:r>
    </w:p>
    <w:p w14:paraId="7B7850F4">
      <w:pPr>
        <w:ind w:firstLine="720" w:firstLineChars="0"/>
        <w:jc w:val="left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configuration interface allows specifying database type, file paths, and basic URL. This confirms that Gitea is successfully running on http://localhost:3000.</w:t>
      </w:r>
    </w:p>
    <w:p w14:paraId="01EA61D5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524250" cy="3860165"/>
            <wp:effectExtent l="0" t="0" r="635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2C335">
      <w:pPr>
        <w:jc w:val="center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Successful Gitea installation confirmation.</w:t>
      </w:r>
    </w:p>
    <w:p w14:paraId="775167A3">
      <w:pPr>
        <w:jc w:val="left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 Regular" w:hAnsi="Times New Roman Regular" w:eastAsia="宋体" w:cs="Times New Roman Regular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After submitting the initial configuration, Gitea redirects to the login screen, proving that the setup process was completed successfully.</w:t>
      </w:r>
    </w:p>
    <w:p w14:paraId="3F4F3C76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Step 3: Verify LFS and Upload Large File</w:t>
      </w:r>
    </w:p>
    <w:p w14:paraId="48CFF821">
      <w:pPr>
        <w:jc w:val="center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Verified LFS support via configuration and uploaded a 1GB test file using Git LFS.</w:t>
      </w:r>
    </w:p>
    <w:p w14:paraId="2884D042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553585" cy="1510030"/>
            <wp:effectExtent l="0" t="0" r="18415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A32FC">
      <w:pPr>
        <w:jc w:val="center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Commands for initializing Git LFS and uploading large file.</w:t>
      </w:r>
    </w:p>
    <w:p w14:paraId="41D8B845">
      <w:pPr>
        <w:ind w:firstLine="720" w:firstLineChars="0"/>
        <w:jc w:val="left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commands 'git lfs install' and 'dd if=/dev/zero of=bigfile.bin bs=1M count=1024' create and upload a 1GB binary file to the local Gitea repository, validating LFS functionality.</w:t>
      </w:r>
    </w:p>
    <w:p w14:paraId="4EE6FD47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621530" cy="2925445"/>
            <wp:effectExtent l="0" t="0" r="1270" b="209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153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31A9">
      <w:pPr>
        <w:jc w:val="center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Terminal output showing LFS object upload completion.</w:t>
      </w:r>
    </w:p>
    <w:p w14:paraId="1ABCD25D">
      <w:pPr>
        <w:ind w:firstLine="720" w:firstLineChars="0"/>
        <w:jc w:val="left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terminal output shows 'Uploading LFS objects: 100%</w:t>
      </w:r>
      <w:r>
        <w:rPr>
          <w:rFonts w:hint="eastAsia" w:ascii="Times New Roman Regular" w:hAnsi="Times New Roman Regular" w:eastAsia="宋体" w:cs="Times New Roman Regular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confirming that the large file was uploaded successfully and handled by Git LFS instead of standard Git storage.</w:t>
      </w:r>
    </w:p>
    <w:p w14:paraId="2D6AA960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592955" cy="2994660"/>
            <wp:effectExtent l="0" t="0" r="444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2955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8018">
      <w:pPr>
        <w:jc w:val="center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Repository view showing 1GB file successfully stored in Gitea.</w:t>
      </w:r>
    </w:p>
    <w:p w14:paraId="12D3F58C">
      <w:pPr>
        <w:ind w:firstLine="720" w:firstLineChars="0"/>
        <w:jc w:val="left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Gitea web interface displays the uploaded bigfile.bin file under the repository, indicating that LFS storage is enabled.</w:t>
      </w:r>
    </w:p>
    <w:p w14:paraId="25D1827F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Step 4: Backup and Restore</w:t>
      </w:r>
    </w:p>
    <w:p w14:paraId="48EF6D35">
      <w:pPr>
        <w:jc w:val="center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Performed Gitea data backup using Docker exec and docker cp commands.</w:t>
      </w:r>
    </w:p>
    <w:p w14:paraId="47008105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139825" cy="1021715"/>
            <wp:effectExtent l="0" t="0" r="3175" b="196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39825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2A54">
      <w:pPr>
        <w:jc w:val="center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Backup archive created from Docker container.</w:t>
      </w:r>
    </w:p>
    <w:p w14:paraId="0763A703">
      <w:pPr>
        <w:ind w:firstLine="720" w:firstLineChars="0"/>
        <w:jc w:val="left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Executed the commands 'docker exec -it gitea tar czf /data/backup.tar.gz /data' and 'docker cp gitea:/data/backup.tar.gz ~/Desktop/gitea_backup.tar.gz' to back up the Gitea configuration and repository data.</w:t>
      </w:r>
    </w:p>
    <w:p w14:paraId="7A7D7D6F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Step 5: Install Gitea without Docker</w:t>
      </w:r>
    </w:p>
    <w:p w14:paraId="29C5736E">
      <w:pPr>
        <w:jc w:val="center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Installed native Gitea using Homebrew and verified independent execution.</w:t>
      </w:r>
    </w:p>
    <w:p w14:paraId="44CF89AF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157855" cy="2390775"/>
            <wp:effectExtent l="0" t="0" r="17145" b="222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785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27DE">
      <w:pPr>
        <w:jc w:val="center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Native Gitea installation and web startup log.</w:t>
      </w:r>
    </w:p>
    <w:p w14:paraId="4128F74D">
      <w:pPr>
        <w:ind w:firstLine="720" w:firstLineChars="0"/>
        <w:jc w:val="left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Using the commands 'brew install gitea' and 'gitea web', Gitea was successfully installed and executed directly on macOS without Docker. The logs show successful startup on port 3000.</w:t>
      </w:r>
    </w:p>
    <w:p w14:paraId="2B598A1E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 Conclusion</w:t>
      </w:r>
    </w:p>
    <w:p w14:paraId="4FDE6A33">
      <w:pPr>
        <w:ind w:firstLine="720" w:firstLineChars="0"/>
        <w:jc w:val="left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All steps were successfully completed. Gitea was deployed using Docker and verified with LFS enabled. A 1GB file was successfully uploaded using Git LFS. </w:t>
      </w:r>
    </w:p>
    <w:p w14:paraId="0673D86A">
      <w:pPr>
        <w:ind w:firstLine="720" w:firstLineChars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Backup and restore operations were performed, and Gitea was also installed natively via Homebrew.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773541"/>
    <w:rsid w:val="7F87D626"/>
    <w:rsid w:val="7FDF8519"/>
    <w:rsid w:val="99DFECD5"/>
    <w:rsid w:val="A7BCA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25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王梓旭</cp:lastModifiedBy>
  <dcterms:modified xsi:type="dcterms:W3CDTF">2025-11-05T21:49:10Z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0378E12C73C0E8C5BC440B692485DEC2_42</vt:lpwstr>
  </property>
</Properties>
</file>