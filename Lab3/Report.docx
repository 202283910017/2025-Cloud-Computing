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7A38E">
      <w:pPr>
        <w:pStyle w:val="3"/>
        <w:jc w:val="center"/>
        <w:rPr>
          <w:rFonts w:hint="default" w:ascii="Times New Roman Regular" w:hAnsi="Times New Roman Regular" w:cs="Times New Roman Regular"/>
          <w:b w:val="0"/>
          <w:bCs w:val="0"/>
          <w:color w:val="auto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</w:rPr>
        <w:t>Lab 3: Building Your Personal Website with GitHub Pages</w:t>
      </w:r>
    </w:p>
    <w:p w14:paraId="2689EA77">
      <w:pPr>
        <w:pStyle w:val="4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1. Objective</w:t>
      </w:r>
    </w:p>
    <w:p w14:paraId="475AF402">
      <w:pPr>
        <w:ind w:firstLine="720" w:firstLineChars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The purpose of this lab is to create a personal website using GitHub Pages. This task demonstrates how to deploy a static website, apply version control using Git, and enhance the design using Jekyll themes and custom CSS. </w:t>
      </w:r>
    </w:p>
    <w:p w14:paraId="0BEA1C64">
      <w:pPr>
        <w:ind w:firstLine="720" w:firstLineChars="0"/>
        <w:rPr>
          <w:rFonts w:hint="default" w:ascii="Times New Roman Regular" w:hAnsi="Times New Roman Regular" w:cs="Times New Roman Regular"/>
          <w:color w:val="auto"/>
        </w:rPr>
      </w:pPr>
    </w:p>
    <w:p w14:paraId="3184F08F">
      <w:pPr>
        <w:pStyle w:val="4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2. Experimental Process</w:t>
      </w:r>
    </w:p>
    <w:p w14:paraId="557FCE9C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Step 1: Repository Setup</w:t>
      </w:r>
    </w:p>
    <w:p w14:paraId="7168953A">
      <w:pPr>
        <w:ind w:firstLine="720" w:firstLineChars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A new GitHub repository named '202283910017.github.io' was created to host the personal website. This naming convention allows GitHub Pages to automatically recognize and deploy the repository as a website.</w:t>
      </w:r>
    </w:p>
    <w:p w14:paraId="502709D7">
      <w:pPr>
        <w:ind w:firstLine="720" w:firstLineChars="0"/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  <w:t>Use Github Desktop to control different versions</w:t>
      </w:r>
    </w:p>
    <w:p w14:paraId="43C715E5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694680" cy="4176395"/>
            <wp:effectExtent l="0" t="0" r="2032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39B9">
      <w:pPr>
        <w:jc w:val="center"/>
        <w:rPr>
          <w:rFonts w:hint="default" w:ascii="Times New Roman Regular" w:hAnsi="Times New Roman Regular" w:cs="Times New Roman Regular"/>
          <w:color w:val="auto"/>
          <w:lang w:val="en-US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1.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Commit new versions</w:t>
      </w:r>
    </w:p>
    <w:p w14:paraId="3D8C9CEC">
      <w:pPr>
        <w:jc w:val="center"/>
        <w:rPr>
          <w:rFonts w:hint="default" w:ascii="Times New Roman Regular" w:hAnsi="Times New Roman Regular" w:cs="Times New Roman Regular"/>
          <w:color w:val="auto"/>
          <w:lang w:val="en-US"/>
        </w:rPr>
      </w:pPr>
    </w:p>
    <w:p w14:paraId="29F838EF">
      <w:pPr>
        <w:jc w:val="center"/>
        <w:rPr>
          <w:rFonts w:hint="default" w:ascii="Times New Roman Regular" w:hAnsi="Times New Roman Regular" w:cs="Times New Roman Regular"/>
          <w:color w:val="auto"/>
          <w:lang w:val="en-US"/>
        </w:rPr>
      </w:pPr>
    </w:p>
    <w:p w14:paraId="6B0DE884">
      <w:pPr>
        <w:jc w:val="both"/>
        <w:rPr>
          <w:rFonts w:hint="default" w:ascii="Times New Roman Regular" w:hAnsi="Times New Roman Regular" w:cs="Times New Roman Regular"/>
          <w:color w:val="auto"/>
          <w:lang w:val="en-US"/>
        </w:rPr>
      </w:pPr>
    </w:p>
    <w:p w14:paraId="72B88FC0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Step </w:t>
      </w:r>
      <w:r>
        <w:rPr>
          <w:rFonts w:hint="eastAsia" w:ascii="Times New Roman Regular" w:hAnsi="Times New Roman Regular" w:eastAsia="宋体" w:cs="Times New Roman Regular"/>
          <w:color w:val="auto"/>
          <w:lang w:val="en-US" w:eastAsia="zh-CN"/>
        </w:rPr>
        <w:t>2</w:t>
      </w:r>
      <w:r>
        <w:rPr>
          <w:rFonts w:hint="default" w:ascii="Times New Roman Regular" w:hAnsi="Times New Roman Regular" w:cs="Times New Roman Regular"/>
          <w:color w:val="auto"/>
        </w:rPr>
        <w:t>: GitHub Pages Configuration</w:t>
      </w:r>
    </w:p>
    <w:p w14:paraId="2BE250A7">
      <w:pPr>
        <w:ind w:firstLine="720" w:firstLineChars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In the repository Settings → Pages, the source was set to 'main branch / root'. GitHub Pages automatically built and deployed the site.</w:t>
      </w:r>
    </w:p>
    <w:p w14:paraId="4674FCF3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4664710" cy="3660140"/>
            <wp:effectExtent l="0" t="0" r="8890" b="228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1884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eastAsia" w:ascii="Times New Roman Regular" w:hAnsi="Times New Roman Regular" w:eastAsia="宋体" w:cs="Times New Roman Regular"/>
          <w:color w:val="auto"/>
          <w:lang w:val="en-US" w:eastAsia="zh-CN"/>
        </w:rPr>
        <w:t>2</w:t>
      </w:r>
      <w:r>
        <w:rPr>
          <w:rFonts w:hint="default" w:ascii="Times New Roman Regular" w:hAnsi="Times New Roman Regular" w:cs="Times New Roman Regular"/>
          <w:color w:val="auto"/>
        </w:rPr>
        <w:t>. GitHub Pages configuration and successful deployment confirmation.</w:t>
      </w:r>
    </w:p>
    <w:p w14:paraId="6AABD44E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Step 3: Enabling Jekyll Theme</w:t>
      </w:r>
    </w:p>
    <w:p w14:paraId="239AA017">
      <w:pPr>
        <w:ind w:firstLine="720" w:firstLineChars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A configuration file (_config.yml) was added to specify the use of the 'minima' theme. The index.html file was deleted to ensure that Jekyll could render the Markdown-based site correctly.</w:t>
      </w:r>
    </w:p>
    <w:p w14:paraId="0CF7D66A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4544060" cy="23831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E5A1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Figure 3. Removing the index.html file to activate Jekyll rendering.</w:t>
      </w:r>
    </w:p>
    <w:p w14:paraId="23FC9097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 xml:space="preserve">Step </w:t>
      </w:r>
      <w:r>
        <w:rPr>
          <w:rFonts w:hint="eastAsia" w:ascii="Times New Roman Regular" w:hAnsi="Times New Roman Regular" w:eastAsia="宋体" w:cs="Times New Roman Regular"/>
          <w:color w:val="auto"/>
          <w:lang w:val="en-US" w:eastAsia="zh-CN"/>
        </w:rPr>
        <w:t>4</w:t>
      </w:r>
      <w:r>
        <w:rPr>
          <w:rFonts w:hint="default" w:ascii="Times New Roman Regular" w:hAnsi="Times New Roman Regular" w:cs="Times New Roman Regular"/>
          <w:color w:val="auto"/>
        </w:rPr>
        <w:t>: Initial HTML Homepage</w:t>
      </w:r>
    </w:p>
    <w:p w14:paraId="1442BA5F">
      <w:pPr>
        <w:ind w:firstLine="720" w:firstLineChars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An initial HTML page titled 'Welcome to My Homepage' was created to verify that GitHub Pages was working correctly.</w:t>
      </w:r>
    </w:p>
    <w:p w14:paraId="63391589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614035" cy="5579110"/>
            <wp:effectExtent l="0" t="0" r="2476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88D7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eastAsia" w:ascii="Times New Roman Regular" w:hAnsi="Times New Roman Regular" w:eastAsia="宋体" w:cs="Times New Roman Regular"/>
          <w:color w:val="auto"/>
          <w:lang w:val="en-US" w:eastAsia="zh-CN"/>
        </w:rPr>
        <w:t>4</w:t>
      </w:r>
      <w:r>
        <w:rPr>
          <w:rFonts w:hint="default" w:ascii="Times New Roman Regular" w:hAnsi="Times New Roman Regular" w:cs="Times New Roman Regular"/>
          <w:color w:val="auto"/>
        </w:rPr>
        <w:t>. The first HTML version of the homepage before applying the Jekyll theme</w:t>
      </w:r>
    </w:p>
    <w:p w14:paraId="39C21F7B">
      <w:pPr>
        <w:rPr>
          <w:rFonts w:hint="default" w:ascii="Times New Roman Regular" w:hAnsi="Times New Roman Regular" w:cs="Times New Roman Regular"/>
          <w:color w:val="auto"/>
        </w:rPr>
      </w:pPr>
    </w:p>
    <w:p w14:paraId="419EBA74">
      <w:pPr>
        <w:rPr>
          <w:rFonts w:hint="default" w:ascii="Times New Roman Regular" w:hAnsi="Times New Roman Regular" w:cs="Times New Roman Regular"/>
          <w:color w:val="auto"/>
        </w:rPr>
      </w:pPr>
    </w:p>
    <w:p w14:paraId="0AA06F9F">
      <w:pPr>
        <w:rPr>
          <w:rFonts w:hint="default" w:ascii="Times New Roman Regular" w:hAnsi="Times New Roman Regular" w:cs="Times New Roman Regular"/>
          <w:color w:val="auto"/>
        </w:rPr>
      </w:pPr>
    </w:p>
    <w:p w14:paraId="56A0235A">
      <w:pPr>
        <w:rPr>
          <w:rFonts w:hint="default" w:ascii="Times New Roman Regular" w:hAnsi="Times New Roman Regular" w:cs="Times New Roman Regular"/>
          <w:color w:val="auto"/>
        </w:rPr>
      </w:pPr>
    </w:p>
    <w:p w14:paraId="311713F6">
      <w:pPr>
        <w:rPr>
          <w:rFonts w:hint="default" w:ascii="Times New Roman Regular" w:hAnsi="Times New Roman Regular" w:cs="Times New Roman Regular"/>
          <w:color w:val="auto"/>
        </w:rPr>
      </w:pPr>
    </w:p>
    <w:p w14:paraId="541133A1">
      <w:pPr>
        <w:rPr>
          <w:rFonts w:hint="default" w:ascii="Times New Roman Regular" w:hAnsi="Times New Roman Regular" w:cs="Times New Roman Regular"/>
          <w:color w:val="auto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Step 5: Website Enhancement with CSS and Structure</w:t>
      </w:r>
    </w:p>
    <w:p w14:paraId="0267D948">
      <w:pPr>
        <w:ind w:firstLine="720" w:firstLineChars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Sections such as Education, Skills, and Contact were added in the index.md file. A custom CSS file (assets/css/style.css) was also created to add a gradient background, rounded content cards, and animation effects.</w:t>
      </w:r>
    </w:p>
    <w:p w14:paraId="6744315E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4744720" cy="7096125"/>
            <wp:effectExtent l="0" t="0" r="508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8732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Figure 5. Final version of the personal website with Jekyll theme and custom CSS enhancements.</w:t>
      </w:r>
    </w:p>
    <w:p w14:paraId="58B0E9E4">
      <w:pPr>
        <w:pStyle w:val="4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3. Results and Discussion</w:t>
      </w:r>
    </w:p>
    <w:p w14:paraId="23A11763">
      <w:pPr>
        <w:ind w:firstLine="720" w:firstLineChars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The final website was successfully deployed at 'https://202283910017.github.io'. Jekyll rendered the Markdown structure with the Minima theme, including navigation and footer sections. </w:t>
      </w:r>
    </w:p>
    <w:p w14:paraId="774BE166">
      <w:pPr>
        <w:ind w:firstLine="720" w:firstLineChars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The visual layout was improved using CSS styling, creating a professional and polished appearance. Version control was clearly demonstrated through multiple commits reflecting progressive website improvements.</w:t>
      </w:r>
    </w:p>
    <w:p w14:paraId="567C2500">
      <w:pPr>
        <w:pStyle w:val="4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4. Conclusion</w:t>
      </w:r>
    </w:p>
    <w:p w14:paraId="1C49E7D3">
      <w:pPr>
        <w:ind w:firstLine="720" w:firstLineChars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This lab successfully met all requirements outlined in the GitHub Pages assignment. It demonstrated the deployment of a static website, the use of HTML, Markdown, CSS, and Jekyll for customization, and proper use of Git for version control.</w:t>
      </w:r>
    </w:p>
    <w:p w14:paraId="420EF410">
      <w:pPr>
        <w:ind w:firstLine="720" w:firstLineChars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 The final website represents a professional and visually appealing online presence suitable for portfolio or academic use.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9F3F1B"/>
    <w:rsid w:val="DFD76E0C"/>
    <w:rsid w:val="F777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王梓旭</cp:lastModifiedBy>
  <dcterms:modified xsi:type="dcterms:W3CDTF">2025-11-05T15:24:39Z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9F317185F04CA93898FA0A69C76F8266_42</vt:lpwstr>
  </property>
</Properties>
</file>